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DD1A3">
      <w:pPr>
        <w:pStyle w:val="36"/>
      </w:pPr>
      <w:r>
        <w:t>IT AUDITING WEEK 1: INDIVIDUAL TAKE-HOME ASSIGNMENT</w:t>
      </w:r>
    </w:p>
    <w:p w14:paraId="5C9951DB">
      <w:r>
        <w:t>Introduction to IT Auditing</w:t>
      </w:r>
    </w:p>
    <w:p w14:paraId="4137EDBF">
      <w:pPr>
        <w:pStyle w:val="2"/>
      </w:pPr>
      <w:r>
        <w:t>Title: Why IT Auditing Matters in a Technology-Dependent Organization</w:t>
      </w:r>
    </w:p>
    <w:p w14:paraId="142CF402">
      <w:r>
        <w:t>Write 700–900 words. Choose a real or realistic organization such as a school, bank, hospital, retailer, government office, or online service.</w:t>
      </w:r>
    </w:p>
    <w:p w14:paraId="21BA7C18">
      <w:r>
        <w:t>Your paper must:</w:t>
      </w:r>
    </w:p>
    <w:p w14:paraId="21B6A718">
      <w:r>
        <w:t>1. Briefly introduce the organization and its dependence on IT.</w:t>
      </w:r>
    </w:p>
    <w:p w14:paraId="1C4FEB58">
      <w:r>
        <w:t>2. Define IT auditing in your own words.</w:t>
      </w:r>
    </w:p>
    <w:p w14:paraId="51D99F13">
      <w:r>
        <w:t>3. Explain the role of an IT auditor in the chosen context.</w:t>
      </w:r>
    </w:p>
    <w:p w14:paraId="038523E0">
      <w:r>
        <w:t>4. Identify at least three relevant types of IT audits and explain why each is relevant.</w:t>
      </w:r>
    </w:p>
    <w:p w14:paraId="655F8A5C">
      <w:r>
        <w:t>5. Explain at least three benefits of IT auditing.</w:t>
      </w:r>
    </w:p>
    <w:p w14:paraId="6518AC6F">
      <w:r>
        <w:t>6. Discuss at least four basic principles that should guide the auditor.</w:t>
      </w:r>
    </w:p>
    <w:p w14:paraId="0F933F8A">
      <w:r>
        <w:t>7. End with one realistic risk that an IT audit could help management address.</w:t>
      </w:r>
    </w:p>
    <w:p w14:paraId="0FEAB4CA">
      <w:pPr>
        <w:rPr>
          <w:rFonts w:hint="default"/>
          <w:lang w:val="en-PH"/>
        </w:rPr>
      </w:pPr>
      <w:r>
        <w:t>Requirements: Individual work; 700–900 words; at least 2 credible references; submit in PDF or DOCX through the LMS</w:t>
      </w:r>
      <w:r>
        <w:rPr>
          <w:rFonts w:hint="default"/>
          <w:lang w:val="en-PH"/>
        </w:rPr>
        <w:t>qweqweqwe.</w:t>
      </w:r>
      <w:bookmarkStart w:id="0" w:name="_GoBack"/>
      <w:bookmarkEnd w:id="0"/>
    </w:p>
    <w:p w14:paraId="766DEFB9">
      <w:pPr>
        <w:pStyle w:val="2"/>
      </w:pPr>
      <w:r>
        <w:t>Rubric – 100 Points</w:t>
      </w:r>
    </w:p>
    <w:p w14:paraId="591C9E36">
      <w:pPr>
        <w:pStyle w:val="23"/>
      </w:pPr>
      <w:r>
        <w:t>Accuracy of IT auditing explanation – 20</w:t>
      </w:r>
    </w:p>
    <w:p w14:paraId="5D4BE04C">
      <w:pPr>
        <w:pStyle w:val="23"/>
      </w:pPr>
      <w:r>
        <w:t>Role of IT auditor – 15</w:t>
      </w:r>
    </w:p>
    <w:p w14:paraId="386A1FD9">
      <w:pPr>
        <w:pStyle w:val="23"/>
      </w:pPr>
      <w:r>
        <w:t>Relevant audit types – 20</w:t>
      </w:r>
    </w:p>
    <w:p w14:paraId="425C2A06">
      <w:pPr>
        <w:pStyle w:val="23"/>
      </w:pPr>
      <w:r>
        <w:t>Benefits analysis – 15</w:t>
      </w:r>
    </w:p>
    <w:p w14:paraId="4664DF62">
      <w:pPr>
        <w:pStyle w:val="23"/>
      </w:pPr>
      <w:r>
        <w:t>Basic principles – 20</w:t>
      </w:r>
    </w:p>
    <w:p w14:paraId="1197EBE2">
      <w:pPr>
        <w:pStyle w:val="23"/>
      </w:pPr>
      <w:r>
        <w:t>Organization and credible references – 10</w:t>
      </w:r>
    </w:p>
    <w:p w14:paraId="4F9EFAF1">
      <w:pPr>
        <w:pStyle w:val="23"/>
      </w:pPr>
      <w:r>
        <w:rPr>
          <w:rFonts w:hint="default"/>
          <w:lang w:val="en-PH"/>
        </w:rPr>
        <w:t>Qweqweqwe</w:t>
      </w:r>
    </w:p>
    <w:p w14:paraId="6C1451DC">
      <w:pPr>
        <w:pStyle w:val="23"/>
      </w:pPr>
      <w:r>
        <w:rPr>
          <w:rFonts w:hint="default"/>
          <w:lang w:val="en-PH"/>
        </w:rPr>
        <w:t>Qweqweqweqweqwe</w:t>
      </w:r>
    </w:p>
    <w:p w14:paraId="31B990C2">
      <w:pPr>
        <w:pStyle w:val="23"/>
      </w:pPr>
      <w:r>
        <w:rPr>
          <w:rFonts w:hint="default"/>
          <w:lang w:val="en-PH"/>
        </w:rPr>
        <w:t>Qweqweqweqwe</w:t>
      </w:r>
    </w:p>
    <w:p w14:paraId="34DE9236">
      <w:pPr>
        <w:pStyle w:val="23"/>
      </w:pP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EE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903</Characters>
  <Lines>0</Lines>
  <Paragraphs>0</Paragraphs>
  <TotalTime>0</TotalTime>
  <ScaleCrop>false</ScaleCrop>
  <LinksUpToDate>false</LinksUpToDate>
  <CharactersWithSpaces>1062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John Paul Deluna</cp:lastModifiedBy>
  <dcterms:modified xsi:type="dcterms:W3CDTF">2026-08-04T01:06:53Z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eyJoZGlkIjoiMzFkNjJmMjQzZWViZGVjODlkN2ExMzk2NmNhY2IwNjEiLCJ1c2VySWQiOiIxNjY2NjI3MDY2NDk4In0=</vt:lpwstr>
  </property>
  <property fmtid="{D5CDD505-2E9C-101B-9397-08002B2CF9AE}" pid="3" name="KSOProductBuildVer">
    <vt:lpwstr>1033-12.1.0.28032</vt:lpwstr>
  </property>
  <property fmtid="{D5CDD505-2E9C-101B-9397-08002B2CF9AE}" pid="4" name="ICV">
    <vt:lpwstr>FE82951A7A5B4EFAA51E1A339F7B3AE7_12</vt:lpwstr>
  </property>
</Properties>
</file>